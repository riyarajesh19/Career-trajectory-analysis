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44F65">
      <w:pPr>
        <w:pStyle w:val="36"/>
      </w:pPr>
      <w:r>
        <w:t>Career Trajectory Analysis</w:t>
      </w:r>
    </w:p>
    <w:p w14:paraId="068B0502">
      <w:r>
        <w:t>Prepared by: Riya Rajesh</w:t>
      </w:r>
    </w:p>
    <w:p w14:paraId="4A124B5B">
      <w:r>
        <w:t>Date: 26-06-2025</w:t>
      </w:r>
    </w:p>
    <w:p w14:paraId="5B75FBEB">
      <w:r>
        <w:t>Batch: DA-DS March Batch</w:t>
      </w:r>
    </w:p>
    <w:p w14:paraId="2564FEA1">
      <w:pPr>
        <w:pStyle w:val="2"/>
      </w:pPr>
      <w:r>
        <w:t>Table of Contents</w:t>
      </w:r>
    </w:p>
    <w:p w14:paraId="68CF4AE5">
      <w:pPr>
        <w:pStyle w:val="29"/>
        <w:numPr>
          <w:ilvl w:val="0"/>
          <w:numId w:val="7"/>
        </w:numPr>
        <w:ind w:leftChars="0"/>
      </w:pPr>
      <w:r>
        <w:t>Objective</w:t>
      </w:r>
    </w:p>
    <w:p w14:paraId="574BC366">
      <w:pPr>
        <w:pStyle w:val="29"/>
        <w:numPr>
          <w:numId w:val="0"/>
        </w:numPr>
        <w:ind w:leftChars="0"/>
      </w:pPr>
      <w:r>
        <w:t>2. Goal</w:t>
      </w:r>
    </w:p>
    <w:p w14:paraId="48D22F2E">
      <w:pPr>
        <w:pStyle w:val="29"/>
        <w:numPr>
          <w:numId w:val="0"/>
        </w:numPr>
        <w:ind w:leftChars="0"/>
      </w:pPr>
      <w:r>
        <w:t>3. Dataset Description</w:t>
      </w:r>
    </w:p>
    <w:p w14:paraId="471E4DBA">
      <w:pPr>
        <w:pStyle w:val="29"/>
        <w:numPr>
          <w:numId w:val="0"/>
        </w:numPr>
        <w:ind w:leftChars="0"/>
      </w:pPr>
      <w:r>
        <w:t>4. Data Cleaning &amp; Transformation</w:t>
      </w:r>
    </w:p>
    <w:p w14:paraId="3965C56A">
      <w:pPr>
        <w:pStyle w:val="29"/>
        <w:numPr>
          <w:numId w:val="0"/>
        </w:numPr>
        <w:ind w:leftChars="0"/>
      </w:pPr>
      <w:r>
        <w:t>5. SQL Process Overview</w:t>
      </w:r>
    </w:p>
    <w:p w14:paraId="0117405D">
      <w:pPr>
        <w:pStyle w:val="29"/>
        <w:numPr>
          <w:numId w:val="0"/>
        </w:numPr>
        <w:ind w:leftChars="0"/>
      </w:pPr>
      <w:r>
        <w:t>6. SQL Queries and Explanations</w:t>
      </w:r>
    </w:p>
    <w:p w14:paraId="7C76C4F4">
      <w:pPr>
        <w:pStyle w:val="29"/>
        <w:numPr>
          <w:numId w:val="0"/>
        </w:numPr>
        <w:ind w:leftChars="0"/>
      </w:pPr>
      <w:r>
        <w:t>7. Pivot Tables and Charts</w:t>
      </w:r>
    </w:p>
    <w:p w14:paraId="1B3DFAEE">
      <w:pPr>
        <w:pStyle w:val="29"/>
        <w:numPr>
          <w:numId w:val="0"/>
        </w:numPr>
        <w:ind w:leftChars="0"/>
      </w:pPr>
      <w:r>
        <w:t>8. Dashboard</w:t>
      </w:r>
    </w:p>
    <w:p w14:paraId="0080BFB1">
      <w:pPr>
        <w:pStyle w:val="29"/>
        <w:numPr>
          <w:numId w:val="0"/>
        </w:numPr>
        <w:ind w:leftChars="0"/>
      </w:pPr>
      <w:r>
        <w:t>9. Key Insights</w:t>
      </w:r>
    </w:p>
    <w:p w14:paraId="39B1AF06">
      <w:pPr>
        <w:pStyle w:val="29"/>
        <w:numPr>
          <w:numId w:val="0"/>
        </w:numPr>
        <w:ind w:leftChars="0"/>
      </w:pPr>
      <w:r>
        <w:t>10. Recommendations</w:t>
      </w:r>
    </w:p>
    <w:p w14:paraId="5C09FAEE">
      <w:pPr>
        <w:pStyle w:val="29"/>
        <w:numPr>
          <w:numId w:val="0"/>
        </w:numPr>
        <w:ind w:leftChars="0"/>
      </w:pPr>
      <w:r>
        <w:t>11. Conclusion</w:t>
      </w:r>
    </w:p>
    <w:p w14:paraId="149FDEF5">
      <w:pPr>
        <w:pStyle w:val="2"/>
      </w:pPr>
      <w:r>
        <w:t>Objective</w:t>
      </w:r>
    </w:p>
    <w:p w14:paraId="2378102E">
      <w:r>
        <w:t>Understand salary patterns across job roles, industries, and demographic segments.</w:t>
      </w:r>
      <w:r>
        <w:br w:type="textWrapping"/>
      </w:r>
      <w:r>
        <w:t>Identify key factors influencing compensation, including education, gender, location, and experience.</w:t>
      </w:r>
    </w:p>
    <w:p w14:paraId="669E4EA7">
      <w:pPr>
        <w:pStyle w:val="2"/>
      </w:pPr>
      <w:r>
        <w:t>Goal</w:t>
      </w:r>
    </w:p>
    <w:p w14:paraId="40DDC28A">
      <w:r>
        <w:t>Clean and preprocess the dataset.</w:t>
      </w:r>
      <w:r>
        <w:br w:type="textWrapping"/>
      </w:r>
      <w:r>
        <w:t>Load the cleaned dataset into MySQL for analysis.</w:t>
      </w:r>
      <w:r>
        <w:br w:type="textWrapping"/>
      </w:r>
      <w:r>
        <w:t>Extract insights using SQL queries.</w:t>
      </w:r>
      <w:r>
        <w:br w:type="textWrapping"/>
      </w:r>
      <w:r>
        <w:t>Export data to Excel and visualize using pivot tables and charts.</w:t>
      </w:r>
      <w:r>
        <w:br w:type="textWrapping"/>
      </w:r>
      <w:r>
        <w:t>Develop an interactive dashboard to summarize findings.</w:t>
      </w:r>
    </w:p>
    <w:p w14:paraId="18CA54C7">
      <w:pPr>
        <w:pStyle w:val="2"/>
      </w:pPr>
      <w:r>
        <w:t>Dataset Description</w:t>
      </w:r>
    </w:p>
    <w:p w14:paraId="2DBB6AD2">
      <w:r>
        <w:t>Source: Global Salary Survey Dataset</w:t>
      </w:r>
      <w:r>
        <w:br w:type="textWrapping"/>
      </w:r>
      <w:r>
        <w:t>Records: ~28,104 rows</w:t>
      </w:r>
      <w:r>
        <w:br w:type="textWrapping"/>
      </w:r>
      <w:r>
        <w:t>Columns: 14 attributes including:</w:t>
      </w:r>
      <w:r>
        <w:br w:type="textWrapping"/>
      </w:r>
      <w:r>
        <w:t>- Age</w:t>
      </w:r>
      <w:r>
        <w:br w:type="textWrapping"/>
      </w:r>
      <w:r>
        <w:t>- Gender</w:t>
      </w:r>
      <w:r>
        <w:br w:type="textWrapping"/>
      </w:r>
      <w:r>
        <w:t>- Country</w:t>
      </w:r>
      <w:r>
        <w:br w:type="textWrapping"/>
      </w:r>
      <w:r>
        <w:t>- Industry</w:t>
      </w:r>
      <w:r>
        <w:br w:type="textWrapping"/>
      </w:r>
      <w:r>
        <w:t>- Job Title</w:t>
      </w:r>
      <w:r>
        <w:br w:type="textWrapping"/>
      </w:r>
      <w:r>
        <w:t>- Education Level</w:t>
      </w:r>
      <w:r>
        <w:br w:type="textWrapping"/>
      </w:r>
      <w:r>
        <w:t>- Years of Experience</w:t>
      </w:r>
      <w:r>
        <w:br w:type="textWrapping"/>
      </w:r>
      <w:r>
        <w:t>- Annual Salary</w:t>
      </w:r>
      <w:r>
        <w:br w:type="textWrapping"/>
      </w:r>
      <w:r>
        <w:t>- Additional Compensation</w:t>
      </w:r>
    </w:p>
    <w:p w14:paraId="285611A6">
      <w:pPr>
        <w:pStyle w:val="2"/>
      </w:pPr>
      <w:r>
        <w:t>Data Cleaning &amp; Transformation</w:t>
      </w:r>
    </w:p>
    <w:p w14:paraId="5CD9AF0D">
      <w:r>
        <w:t>Steps performed:</w:t>
      </w:r>
      <w:r>
        <w:br w:type="textWrapping"/>
      </w:r>
      <w:r>
        <w:t>- Missing Values: Replaced using mean, median depending on attribute type.</w:t>
      </w:r>
      <w:r>
        <w:br w:type="textWrapping"/>
      </w:r>
      <w:r>
        <w:t>- Data Types: Converted to appropriate formats (e.g., numeric for salary, datetime for age ranges).</w:t>
      </w:r>
      <w:r>
        <w:br w:type="textWrapping"/>
      </w:r>
      <w:r>
        <w:t>- Outliers: Detected using statistical techniques and handled appropriately.</w:t>
      </w:r>
      <w:r>
        <w:br w:type="textWrapping"/>
      </w:r>
      <w:r>
        <w:t>- Standardization: Unified values like education levels, country names, gender representation.</w:t>
      </w:r>
      <w:r>
        <w:br w:type="textWrapping"/>
      </w:r>
      <w:r>
        <w:t>- Filtered Data: Selected necessary years and countries as per analysis scope.</w:t>
      </w:r>
    </w:p>
    <w:p w14:paraId="242266A8">
      <w:pPr>
        <w:pStyle w:val="2"/>
      </w:pPr>
      <w:r>
        <w:t>SQL Process Overview</w:t>
      </w:r>
    </w:p>
    <w:p w14:paraId="4743A4AF">
      <w:r>
        <w:t>- Converted Excel dataset to CSV.</w:t>
      </w:r>
      <w:r>
        <w:br w:type="textWrapping"/>
      </w:r>
      <w:r>
        <w:t>- Imported CSV into MySQL using the Table Data Import Wizard.</w:t>
      </w:r>
      <w:r>
        <w:br w:type="textWrapping"/>
      </w:r>
      <w:r>
        <w:t>- Performed analysis using SQL queries.</w:t>
      </w:r>
      <w:r>
        <w:br w:type="textWrapping"/>
      </w:r>
      <w:r>
        <w:t>- Exported query results back to Excel for visualization.</w:t>
      </w:r>
    </w:p>
    <w:p w14:paraId="2A8B782B">
      <w:pPr>
        <w:pStyle w:val="2"/>
      </w:pPr>
      <w:r>
        <w:t>SQL Queries and Explanations</w:t>
      </w:r>
    </w:p>
    <w:p w14:paraId="23A71B86"/>
    <w:p w14:paraId="50F60877">
      <w:pPr>
        <w:pStyle w:val="3"/>
      </w:pPr>
      <w:r>
        <w:t>Average Salary by Industry and Gender</w:t>
      </w:r>
    </w:p>
    <w:p w14:paraId="23C92C60">
      <w:r>
        <w:t>SQL Query:</w:t>
      </w:r>
    </w:p>
    <w:p w14:paraId="0BFD6996">
      <w:pPr>
        <w:pStyle w:val="156"/>
      </w:pPr>
      <w:r>
        <w:t>SELECT Industry, Gender, AVG(Annual_Salary) AS Average_Salary</w:t>
      </w:r>
      <w:r>
        <w:br w:type="textWrapping"/>
      </w:r>
      <w:r>
        <w:t>FROM salary_data</w:t>
      </w:r>
      <w:r>
        <w:br w:type="textWrapping"/>
      </w:r>
      <w:r>
        <w:t>GROUP BY Industry, Gender</w:t>
      </w:r>
      <w:r>
        <w:br w:type="textWrapping"/>
      </w:r>
      <w:r>
        <w:t>ORDER BY Industry;</w:t>
      </w:r>
    </w:p>
    <w:p w14:paraId="140920EA">
      <w:r>
        <w:t>Explanation:</w:t>
      </w:r>
    </w:p>
    <w:p w14:paraId="4B5950AB">
      <w:r>
        <w:t>Gives insights into how salary differs across industries and between genders. Helps identify sectors with the highest gender disparities.</w:t>
      </w:r>
    </w:p>
    <w:p w14:paraId="6904EEDF">
      <w:pPr>
        <w:pStyle w:val="3"/>
      </w:pPr>
      <w:r>
        <w:t>Total Compensation by Job Title</w:t>
      </w:r>
    </w:p>
    <w:p w14:paraId="4423FF35">
      <w:r>
        <w:t>SQL Query:</w:t>
      </w:r>
    </w:p>
    <w:p w14:paraId="4EA3A7A5">
      <w:pPr>
        <w:pStyle w:val="156"/>
      </w:pPr>
      <w:r>
        <w:t>SELECT Job_Title, SUM(Annual_Salary + Additional_Compensation) AS Total_Compensation</w:t>
      </w:r>
      <w:r>
        <w:br w:type="textWrapping"/>
      </w:r>
      <w:r>
        <w:t>FROM salary_data</w:t>
      </w:r>
      <w:r>
        <w:br w:type="textWrapping"/>
      </w:r>
      <w:r>
        <w:t>GROUP BY Job_Title</w:t>
      </w:r>
      <w:r>
        <w:br w:type="textWrapping"/>
      </w:r>
      <w:r>
        <w:t>ORDER BY Total_Compensation DESC;</w:t>
      </w:r>
    </w:p>
    <w:p w14:paraId="4CB3D786">
      <w:r>
        <w:t>Explanation:</w:t>
      </w:r>
    </w:p>
    <w:p w14:paraId="70E6C77B">
      <w:r>
        <w:t>Calculates total earnings including bonuses/incentives by role, useful to identify high-paying positions overall.</w:t>
      </w:r>
    </w:p>
    <w:p w14:paraId="4487C594">
      <w:pPr>
        <w:pStyle w:val="3"/>
      </w:pPr>
      <w:r>
        <w:t>Salary Distribution by Education Level</w:t>
      </w:r>
    </w:p>
    <w:p w14:paraId="0F24D54A">
      <w:r>
        <w:t>SQL Query:</w:t>
      </w:r>
    </w:p>
    <w:p w14:paraId="77392FF1">
      <w:pPr>
        <w:pStyle w:val="156"/>
      </w:pPr>
      <w:r>
        <w:t>SELECT Education_Level, AVG(Annual_Salary) AS Average_Salary</w:t>
      </w:r>
      <w:r>
        <w:br w:type="textWrapping"/>
      </w:r>
      <w:r>
        <w:t>FROM salary_data</w:t>
      </w:r>
      <w:r>
        <w:br w:type="textWrapping"/>
      </w:r>
      <w:r>
        <w:t>GROUP BY Education_Level</w:t>
      </w:r>
      <w:r>
        <w:br w:type="textWrapping"/>
      </w:r>
      <w:r>
        <w:t>ORDER BY Average_Salary DESC;</w:t>
      </w:r>
    </w:p>
    <w:p w14:paraId="19AF52E2">
      <w:r>
        <w:t>Explanation:</w:t>
      </w:r>
    </w:p>
    <w:p w14:paraId="28DB4ADC">
      <w:r>
        <w:t>Compares average salaries by education level to show how higher education correlates with income.</w:t>
      </w:r>
    </w:p>
    <w:p w14:paraId="2A785EBB">
      <w:pPr>
        <w:pStyle w:val="3"/>
      </w:pPr>
      <w:r>
        <w:t>Employee Count by Industry and Experience</w:t>
      </w:r>
    </w:p>
    <w:p w14:paraId="2EA89A0C">
      <w:r>
        <w:t>SQL Query:</w:t>
      </w:r>
    </w:p>
    <w:p w14:paraId="2118486E">
      <w:pPr>
        <w:pStyle w:val="156"/>
      </w:pPr>
      <w:r>
        <w:t>SELECT Industry, Years_of_Experience, COUNT(*) AS Employee_Count</w:t>
      </w:r>
      <w:r>
        <w:br w:type="textWrapping"/>
      </w:r>
      <w:r>
        <w:t>FROM salary_data</w:t>
      </w:r>
      <w:r>
        <w:br w:type="textWrapping"/>
      </w:r>
      <w:r>
        <w:t>GROUP BY Industry, Years_of_Experience;</w:t>
      </w:r>
    </w:p>
    <w:p w14:paraId="0EFB21D6">
      <w:r>
        <w:t>Explanation:</w:t>
      </w:r>
    </w:p>
    <w:p w14:paraId="7D73767B">
      <w:r>
        <w:t>Identifies how experience is distributed across industries and can hint at talent density in different domains.</w:t>
      </w:r>
    </w:p>
    <w:p w14:paraId="313C9DBA">
      <w:pPr>
        <w:pStyle w:val="3"/>
      </w:pPr>
      <w:r>
        <w:t>Highest Salary Job Title by Country</w:t>
      </w:r>
    </w:p>
    <w:p w14:paraId="0DD800C8">
      <w:r>
        <w:t>SQL Query:</w:t>
      </w:r>
    </w:p>
    <w:p w14:paraId="77372631">
      <w:pPr>
        <w:pStyle w:val="156"/>
      </w:pPr>
      <w:r>
        <w:t>SELECT Country, Job_Title, MAX(Annual_Salary) AS Highest_Salary</w:t>
      </w:r>
      <w:r>
        <w:br w:type="textWrapping"/>
      </w:r>
      <w:r>
        <w:t>FROM salary_data</w:t>
      </w:r>
      <w:r>
        <w:br w:type="textWrapping"/>
      </w:r>
      <w:r>
        <w:t>GROUP BY Country;</w:t>
      </w:r>
    </w:p>
    <w:p w14:paraId="006BF217">
      <w:r>
        <w:t>Explanation:</w:t>
      </w:r>
    </w:p>
    <w:p w14:paraId="7CBAEA0C">
      <w:r>
        <w:t>Finds the top-earning job role in each country.</w:t>
      </w:r>
    </w:p>
    <w:p w14:paraId="1AF7E1B3">
      <w:pPr>
        <w:pStyle w:val="3"/>
      </w:pPr>
      <w:r>
        <w:t>Median Salary by Age and Gender</w:t>
      </w:r>
    </w:p>
    <w:p w14:paraId="463A8852">
      <w:r>
        <w:t>SQL Query:</w:t>
      </w:r>
    </w:p>
    <w:p w14:paraId="1310D0E8">
      <w:pPr>
        <w:pStyle w:val="156"/>
      </w:pPr>
      <w:r>
        <w:t>SELECT Age_Range, Gender, PERCENTILE_CONT(0.5) WITHIN GROUP (ORDER BY Annual_Salary) AS Median_Salary</w:t>
      </w:r>
      <w:r>
        <w:br w:type="textWrapping"/>
      </w:r>
      <w:r>
        <w:t>FROM salary_data</w:t>
      </w:r>
      <w:r>
        <w:br w:type="textWrapping"/>
      </w:r>
      <w:r>
        <w:t>GROUP BY Age_Range, Gender;</w:t>
      </w:r>
    </w:p>
    <w:p w14:paraId="33BECB60">
      <w:r>
        <w:t>Explanation:</w:t>
      </w:r>
    </w:p>
    <w:p w14:paraId="3C4A6238">
      <w:r>
        <w:t>Shows central tendency of salaries within each age group and gender using median to reduce skew from outliers.</w:t>
      </w:r>
    </w:p>
    <w:p w14:paraId="4306D504">
      <w:pPr>
        <w:pStyle w:val="3"/>
      </w:pPr>
      <w:r>
        <w:t>Average Salary by City and Industry</w:t>
      </w:r>
    </w:p>
    <w:p w14:paraId="1CCECED1">
      <w:r>
        <w:t>SQL Query:</w:t>
      </w:r>
    </w:p>
    <w:p w14:paraId="1731F9F6">
      <w:pPr>
        <w:pStyle w:val="156"/>
      </w:pPr>
      <w:r>
        <w:t>SELECT City, Industry, AVG(Annual_Salary) AS Average_Salary</w:t>
      </w:r>
      <w:r>
        <w:br w:type="textWrapping"/>
      </w:r>
      <w:r>
        <w:t>FROM salary_data</w:t>
      </w:r>
      <w:r>
        <w:br w:type="textWrapping"/>
      </w:r>
      <w:r>
        <w:t>GROUP BY City, Industry;</w:t>
      </w:r>
    </w:p>
    <w:p w14:paraId="02EC4100">
      <w:r>
        <w:t>Explanation:</w:t>
      </w:r>
    </w:p>
    <w:p w14:paraId="333C68B3">
      <w:r>
        <w:t>Illustrates salary variations across geographical and industry-specific dimensions.</w:t>
      </w:r>
    </w:p>
    <w:p w14:paraId="4D0FA714">
      <w:pPr>
        <w:pStyle w:val="3"/>
      </w:pPr>
      <w:r>
        <w:t>Percentage with Additional Compensation by Gender</w:t>
      </w:r>
    </w:p>
    <w:p w14:paraId="573A32D7">
      <w:r>
        <w:t>SQL Query:</w:t>
      </w:r>
    </w:p>
    <w:p w14:paraId="1CD8CC8D">
      <w:pPr>
        <w:pStyle w:val="156"/>
      </w:pPr>
      <w:r>
        <w:t>SELECT Gender,</w:t>
      </w:r>
      <w:r>
        <w:br w:type="textWrapping"/>
      </w:r>
      <w:r>
        <w:t xml:space="preserve">       COUNT(CASE WHEN Additional_Compensation &gt; 0 THEN 1 END) * 100.0 / COUNT(*) AS Percent_Receiving_Bonus</w:t>
      </w:r>
      <w:r>
        <w:br w:type="textWrapping"/>
      </w:r>
      <w:r>
        <w:t>FROM salary_data</w:t>
      </w:r>
      <w:r>
        <w:br w:type="textWrapping"/>
      </w:r>
      <w:r>
        <w:t>GROUP BY Gender;</w:t>
      </w:r>
    </w:p>
    <w:p w14:paraId="034E5146">
      <w:r>
        <w:t>Explanation:</w:t>
      </w:r>
    </w:p>
    <w:p w14:paraId="1F778879">
      <w:r>
        <w:t>Shows what proportion of each gender receives bonuses or incentives.</w:t>
      </w:r>
    </w:p>
    <w:p w14:paraId="13DDC599">
      <w:pPr>
        <w:pStyle w:val="3"/>
      </w:pPr>
      <w:r>
        <w:t>Compensation by Role and Experience</w:t>
      </w:r>
    </w:p>
    <w:p w14:paraId="0998272F">
      <w:r>
        <w:t>SQL Query:</w:t>
      </w:r>
    </w:p>
    <w:p w14:paraId="5DA0E4D4">
      <w:pPr>
        <w:pStyle w:val="156"/>
      </w:pPr>
      <w:r>
        <w:t>SELECT Job_Title, Years_of_Experience, SUM(Annual_Salary + Additional_Compensation) AS Total_Compensation</w:t>
      </w:r>
      <w:r>
        <w:br w:type="textWrapping"/>
      </w:r>
      <w:r>
        <w:t>FROM salary_data</w:t>
      </w:r>
      <w:r>
        <w:br w:type="textWrapping"/>
      </w:r>
      <w:r>
        <w:t>GROUP BY Job_Title, Years_of_Experience;</w:t>
      </w:r>
    </w:p>
    <w:p w14:paraId="1DA622B4">
      <w:r>
        <w:t>Explanation:</w:t>
      </w:r>
    </w:p>
    <w:p w14:paraId="36111B89">
      <w:r>
        <w:t>Highlights how compensation changes across career progression within roles.</w:t>
      </w:r>
    </w:p>
    <w:p w14:paraId="65C43F40">
      <w:pPr>
        <w:pStyle w:val="3"/>
      </w:pPr>
      <w:r>
        <w:t>Average Salary by Industry, Gender, and Education</w:t>
      </w:r>
    </w:p>
    <w:p w14:paraId="57261C50">
      <w:r>
        <w:t>SQL Query:</w:t>
      </w:r>
    </w:p>
    <w:p w14:paraId="17517C18">
      <w:pPr>
        <w:pStyle w:val="156"/>
      </w:pPr>
      <w:r>
        <w:t>SELECT Industry, Gender, Education_Level, AVG(Annual_Salary) AS Average_Salary</w:t>
      </w:r>
      <w:r>
        <w:br w:type="textWrapping"/>
      </w:r>
      <w:r>
        <w:t>FROM salary_data</w:t>
      </w:r>
      <w:r>
        <w:br w:type="textWrapping"/>
      </w:r>
      <w:r>
        <w:t>GROUP BY Industry, Gender, Education_Level;</w:t>
      </w:r>
    </w:p>
    <w:p w14:paraId="4B8A8C07">
      <w:r>
        <w:t>Explanation:</w:t>
      </w:r>
    </w:p>
    <w:p w14:paraId="0DDB8589">
      <w:r>
        <w:t>Combines three key factors for a multidimensional salary analysis.</w:t>
      </w:r>
    </w:p>
    <w:p w14:paraId="0D164D09"/>
    <w:p w14:paraId="3F719379">
      <w:pPr>
        <w:pStyle w:val="2"/>
      </w:pPr>
      <w:r>
        <w:t>Pivot Tables and Charts</w:t>
      </w:r>
    </w:p>
    <w:p w14:paraId="174D3EEC">
      <w:r>
        <w:t>Pivot tables created using Excel from exported SQL data.</w:t>
      </w:r>
      <w:r>
        <w:br w:type="textWrapping"/>
      </w:r>
      <w:r>
        <w:t>Types include:</w:t>
      </w:r>
      <w:r>
        <w:br w:type="textWrapping"/>
      </w:r>
      <w:r>
        <w:t>- Average salary by industry and gender</w:t>
      </w:r>
      <w:r>
        <w:br w:type="textWrapping"/>
      </w:r>
      <w:r>
        <w:t>- Salary by education level</w:t>
      </w:r>
      <w:r>
        <w:br w:type="textWrapping"/>
      </w:r>
      <w:r>
        <w:t>- Bonus distribution</w:t>
      </w:r>
      <w:r>
        <w:br w:type="textWrapping"/>
      </w:r>
      <w:r>
        <w:t>- Highest paying job roles</w:t>
      </w:r>
      <w:r>
        <w:br w:type="textWrapping"/>
      </w:r>
      <w:r>
        <w:t>- Count of employees by experience</w:t>
      </w:r>
      <w:r>
        <w:br w:type="textWrapping"/>
      </w:r>
      <w:r>
        <w:br w:type="textWrapping"/>
      </w:r>
      <w:r>
        <w:t>Pivot Chart Types:</w:t>
      </w:r>
      <w:r>
        <w:br w:type="textWrapping"/>
      </w:r>
      <w:r>
        <w:t>- Bar Charts</w:t>
      </w:r>
      <w:r>
        <w:br w:type="textWrapping"/>
      </w:r>
      <w:r>
        <w:t>- Stacked Column Charts</w:t>
      </w:r>
      <w:r>
        <w:br w:type="textWrapping"/>
      </w:r>
      <w:r>
        <w:t>- Line Charts</w:t>
      </w:r>
      <w:r>
        <w:br w:type="textWrapping"/>
      </w:r>
      <w:r>
        <w:t>- Pie Charts</w:t>
      </w:r>
      <w:r>
        <w:br w:type="textWrapping"/>
      </w:r>
      <w:r>
        <w:t>- Heatmaps</w:t>
      </w:r>
    </w:p>
    <w:p w14:paraId="4856F427">
      <w:pPr>
        <w:pStyle w:val="2"/>
      </w:pPr>
      <w:r>
        <w:t>Dashboard</w:t>
      </w:r>
    </w:p>
    <w:p w14:paraId="01FA9C96">
      <w:r>
        <w:t>Built in Excel using slicers and interactive visuals.</w:t>
      </w:r>
      <w:r>
        <w:br w:type="textWrapping"/>
      </w:r>
      <w:r>
        <w:t>Allows users to explore:</w:t>
      </w:r>
      <w:r>
        <w:br w:type="textWrapping"/>
      </w:r>
      <w:r>
        <w:t>- Salary by demographic filters</w:t>
      </w:r>
      <w:r>
        <w:br w:type="textWrapping"/>
      </w:r>
      <w:r>
        <w:t>- Role-based compensation trends</w:t>
      </w:r>
      <w:r>
        <w:br w:type="textWrapping"/>
      </w:r>
      <w:r>
        <w:t>- Education vs. experience impacts</w:t>
      </w:r>
      <w:r>
        <w:br w:type="textWrapping"/>
      </w:r>
      <w:r>
        <w:t>- Bonus/extra compensation distribution</w:t>
      </w:r>
    </w:p>
    <w:p w14:paraId="236D9E9D">
      <w:pPr>
        <w:pStyle w:val="2"/>
      </w:pPr>
      <w:r>
        <w:t>Key Insights</w:t>
      </w:r>
    </w:p>
    <w:p w14:paraId="2F3C1280">
      <w:r>
        <w:t>- Tech and Finance industries lead in salary averages.</w:t>
      </w:r>
      <w:r>
        <w:br w:type="textWrapping"/>
      </w:r>
      <w:r>
        <w:t>- Gender pay gaps exist, especially in senior roles.</w:t>
      </w:r>
      <w:r>
        <w:br w:type="textWrapping"/>
      </w:r>
      <w:r>
        <w:t>- Higher education levels correspond to increased earnings.</w:t>
      </w:r>
      <w:r>
        <w:br w:type="textWrapping"/>
      </w:r>
      <w:r>
        <w:t>- Cities and urban locations offer better pay.</w:t>
      </w:r>
      <w:r>
        <w:br w:type="textWrapping"/>
      </w:r>
      <w:r>
        <w:t>- Additional compensation is more frequent in managerial or sales roles.</w:t>
      </w:r>
    </w:p>
    <w:p w14:paraId="7A872D87">
      <w:pPr>
        <w:pStyle w:val="2"/>
      </w:pPr>
      <w:r>
        <w:t>Recommendations</w:t>
      </w:r>
    </w:p>
    <w:p w14:paraId="721DE1C8">
      <w:r>
        <w:t>- Promote pay transparency to reduce unfair gaps.</w:t>
      </w:r>
      <w:r>
        <w:br w:type="textWrapping"/>
      </w:r>
      <w:r>
        <w:t>- Encourage skill development and advanced education.</w:t>
      </w:r>
      <w:r>
        <w:br w:type="textWrapping"/>
      </w:r>
      <w:r>
        <w:t>- Apply geographic adjustments in compensation.</w:t>
      </w:r>
      <w:r>
        <w:br w:type="textWrapping"/>
      </w:r>
      <w:r>
        <w:t>- Focus on retention strategies for experienced professionals.</w:t>
      </w:r>
      <w:r>
        <w:br w:type="textWrapping"/>
      </w:r>
      <w:r>
        <w:t>- Address gender inequalities through equitable pay policies.</w:t>
      </w:r>
    </w:p>
    <w:p w14:paraId="05ABE980">
      <w:pPr>
        <w:pStyle w:val="2"/>
      </w:pPr>
      <w:r>
        <w:t>Conclusion</w:t>
      </w:r>
    </w:p>
    <w:p w14:paraId="11C82355">
      <w:r>
        <w:t>This project demonstrates the power of SQL and Excel in career data analysis.</w:t>
      </w:r>
      <w:r>
        <w:br w:type="textWrapping"/>
      </w:r>
      <w:r>
        <w:t>It revealed:</w:t>
      </w:r>
      <w:r>
        <w:br w:type="textWrapping"/>
      </w:r>
      <w:r>
        <w:t>- Significant influence of industry, experience, education, and geography on salaries.</w:t>
      </w:r>
      <w:r>
        <w:br w:type="textWrapping"/>
      </w:r>
      <w:r>
        <w:t>- Gender-based discrepancies needing attention.</w:t>
      </w:r>
      <w:r>
        <w:br w:type="textWrapping"/>
      </w:r>
      <w:r>
        <w:t>- Roles and regions with highest earnings.</w:t>
      </w:r>
      <w:r>
        <w:br w:type="textWrapping"/>
      </w:r>
      <w:r>
        <w:t>- The role of additional compensation in total income.</w:t>
      </w:r>
      <w:r>
        <w:br w:type="textWrapping"/>
      </w:r>
      <w:r>
        <w:t>The analysis enables strategic decision-making for HR, career planning, and policy reforms.</w:t>
      </w:r>
    </w:p>
    <w:p w14:paraId="3238562C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1307F1"/>
    <w:multiLevelType w:val="singleLevel"/>
    <w:tmpl w:val="D91307F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63318"/>
    <w:rsid w:val="3AF018D2"/>
    <w:rsid w:val="4B6023E0"/>
    <w:rsid w:val="4CBA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1368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maya rajesh</cp:lastModifiedBy>
  <dcterms:modified xsi:type="dcterms:W3CDTF">2025-07-01T07:30:31Z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2222F30F140D49199967445360DC696F_13</vt:lpwstr>
  </property>
</Properties>
</file>